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6C42C26">
      <w:pPr>
        <w:bidi w:val="0"/>
        <w:jc w:val="center"/>
        <w:rPr>
          <w:rFonts w:hint="default" w:ascii="Times New Roman" w:hAnsi="Times New Roman" w:cs="Times New Roman"/>
          <w:b/>
          <w:bCs/>
          <w:sz w:val="32"/>
          <w:szCs w:val="32"/>
          <w:highlight w:val="cya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highlight w:val="cyan"/>
        </w:rPr>
        <w:t>Hướng dẫn cài đặt, cấu hình và cách sử dụng Eclipse</w:t>
      </w:r>
    </w:p>
    <w:p w14:paraId="36D5A9D3">
      <w:pPr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7CAE7981">
      <w:pPr>
        <w:bidi w:val="0"/>
        <w:jc w:val="left"/>
        <w:rPr>
          <w:rFonts w:hint="default" w:ascii="Times New Roman" w:hAnsi="Times New Roman" w:cs="Times New Roman"/>
          <w:b/>
          <w:bCs/>
          <w:color w:val="00B0F0"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color w:val="00B0F0"/>
          <w:sz w:val="32"/>
          <w:szCs w:val="32"/>
        </w:rPr>
        <w:t>1. Download và cài đặt Eclipse.</w:t>
      </w:r>
    </w:p>
    <w:p w14:paraId="657AB237">
      <w:pPr>
        <w:bidi w:val="0"/>
        <w:jc w:val="left"/>
        <w:rPr>
          <w:rFonts w:hint="default" w:ascii="Times New Roman" w:hAnsi="Times New Roman" w:cs="Times New Roman"/>
          <w:b/>
          <w:bCs/>
          <w:color w:val="00B0F0"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color w:val="00B0F0"/>
          <w:sz w:val="32"/>
          <w:szCs w:val="32"/>
          <w:lang w:val="en-US"/>
        </w:rPr>
        <w:t xml:space="preserve">1.1. </w:t>
      </w:r>
      <w:r>
        <w:rPr>
          <w:rFonts w:hint="default" w:ascii="Times New Roman" w:hAnsi="Times New Roman" w:cs="Times New Roman"/>
          <w:b/>
          <w:bCs/>
          <w:color w:val="00B0F0"/>
          <w:sz w:val="32"/>
          <w:szCs w:val="32"/>
        </w:rPr>
        <w:t>Download</w:t>
      </w:r>
    </w:p>
    <w:p w14:paraId="5D624C5E">
      <w:pPr>
        <w:bidi w:val="0"/>
        <w:jc w:val="left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Đầu tiên chúng ta vào trang chủ để tải về Eclipse:</w:t>
      </w:r>
      <w:r>
        <w:rPr>
          <w:rFonts w:hint="default" w:ascii="Times New Roman" w:hAnsi="Times New Roman" w:cs="Times New Roman"/>
          <w:sz w:val="32"/>
          <w:szCs w:val="32"/>
        </w:rPr>
        <w:fldChar w:fldCharType="begin"/>
      </w:r>
      <w:r>
        <w:rPr>
          <w:rFonts w:hint="default" w:ascii="Times New Roman" w:hAnsi="Times New Roman" w:cs="Times New Roman"/>
          <w:sz w:val="32"/>
          <w:szCs w:val="32"/>
        </w:rPr>
        <w:instrText xml:space="preserve"> HYPERLINK "https://freetuts.net/huong-dan-cai-dat-cau-hinh-va-cach-su-dung-eclipse-1026.html" \o " " \t "https://freetuts.net/_blank" </w:instrText>
      </w:r>
      <w:r>
        <w:rPr>
          <w:rFonts w:hint="default" w:ascii="Times New Roman" w:hAnsi="Times New Roman" w:cs="Times New Roman"/>
          <w:sz w:val="32"/>
          <w:szCs w:val="32"/>
        </w:rPr>
        <w:fldChar w:fldCharType="separate"/>
      </w:r>
      <w:r>
        <w:rPr>
          <w:rStyle w:val="51"/>
          <w:rFonts w:hint="default" w:ascii="Times New Roman" w:hAnsi="Times New Roman" w:eastAsia="Helvetica" w:cs="Times New Roman"/>
          <w:i w:val="0"/>
          <w:iCs w:val="0"/>
          <w:caps w:val="0"/>
          <w:color w:val="288CC4"/>
          <w:spacing w:val="0"/>
          <w:sz w:val="32"/>
          <w:szCs w:val="32"/>
          <w:u w:val="none"/>
          <w:bdr w:val="none" w:color="auto" w:sz="0" w:space="0"/>
          <w:shd w:val="clear" w:fill="FFFFFF"/>
          <w:vertAlign w:val="baseline"/>
        </w:rPr>
        <w:t>https://www.eclipse.org/downloads/?</w:t>
      </w:r>
      <w:r>
        <w:rPr>
          <w:rFonts w:hint="default" w:ascii="Times New Roman" w:hAnsi="Times New Roman" w:cs="Times New Roman"/>
          <w:sz w:val="32"/>
          <w:szCs w:val="32"/>
        </w:rPr>
        <w:fldChar w:fldCharType="end"/>
      </w:r>
      <w:r>
        <w:rPr>
          <w:rFonts w:hint="default" w:ascii="Times New Roman" w:hAnsi="Times New Roman" w:cs="Times New Roman"/>
          <w:sz w:val="32"/>
          <w:szCs w:val="32"/>
        </w:rPr>
        <w:t xml:space="preserve">. </w:t>
      </w:r>
    </w:p>
    <w:p w14:paraId="7BBD89F7">
      <w:pPr>
        <w:bidi w:val="0"/>
        <w:jc w:val="left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Bạn chọn Download Packages để vào màn hình download Eclipse.</w:t>
      </w:r>
    </w:p>
    <w:p w14:paraId="1376D7A0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4" w:afterAutospacing="0"/>
        <w:ind w:left="0" w:right="0" w:firstLine="0"/>
        <w:jc w:val="left"/>
        <w:textAlignment w:val="baseline"/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single" w:color="DDDDDD" w:sz="4" w:space="0"/>
          <w:shd w:val="clear" w:fill="FFFFFF"/>
          <w:vertAlign w:val="baseline"/>
        </w:rPr>
        <w:drawing>
          <wp:inline distT="0" distB="0" distL="114300" distR="114300">
            <wp:extent cx="6645275" cy="1402715"/>
            <wp:effectExtent l="0" t="0" r="14605" b="14605"/>
            <wp:docPr id="1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1402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371768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4" w:afterAutospacing="0"/>
        <w:ind w:left="0" w:right="0" w:firstLine="0"/>
        <w:jc w:val="left"/>
        <w:textAlignment w:val="baseline"/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Sau đó bạn vào </w:t>
      </w:r>
      <w:r>
        <w:rPr>
          <w:rStyle w:val="92"/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Eclipse IDE for Java EE Developers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 và chọn phiên bản 32 bit hay 64 bit tùy thuộc vào phiên bản hệ điều hành mà bạn đang dùng. Ở đây tôi chọn phiên bản 64 bit. Ngoài ra, bạn có thể thấy ở góc phải của màn hình có mục</w:t>
      </w:r>
      <w:r>
        <w:rPr>
          <w:rStyle w:val="92"/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More Downloads bao gồm các phiên bản khác của Eclipse như Neon, Mars... </w:t>
      </w:r>
    </w:p>
    <w:p w14:paraId="019FCA65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4" w:afterAutospacing="0"/>
        <w:ind w:left="0" w:right="0" w:firstLine="0"/>
        <w:jc w:val="left"/>
        <w:textAlignment w:val="baseline"/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single" w:color="DDDDDD" w:sz="4" w:space="0"/>
          <w:shd w:val="clear" w:fill="FFFFFF"/>
          <w:vertAlign w:val="baseline"/>
        </w:rPr>
        <w:drawing>
          <wp:inline distT="0" distB="0" distL="114300" distR="114300">
            <wp:extent cx="6645910" cy="3233420"/>
            <wp:effectExtent l="0" t="0" r="13970" b="12700"/>
            <wp:docPr id="18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3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22818F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4" w:afterAutospacing="0"/>
        <w:ind w:left="0" w:right="0" w:firstLine="0"/>
        <w:jc w:val="left"/>
        <w:textAlignment w:val="baseline"/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Sau khi bạn chọn vào phiên bản cần dùng thì màn hình sau sẽ xuất hiện, các bạn nhấn vào nút Download để bắt đầu tải về Eclipse.</w:t>
      </w:r>
    </w:p>
    <w:p w14:paraId="61AFC43C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4" w:afterAutospacing="0"/>
        <w:ind w:left="0" w:right="0" w:firstLine="0"/>
        <w:jc w:val="left"/>
        <w:textAlignment w:val="baseline"/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single" w:color="DDDDDD" w:sz="4" w:space="0"/>
          <w:shd w:val="clear" w:fill="FFFFFF"/>
          <w:vertAlign w:val="baseline"/>
        </w:rPr>
        <w:drawing>
          <wp:inline distT="0" distB="0" distL="114300" distR="114300">
            <wp:extent cx="6645910" cy="1393190"/>
            <wp:effectExtent l="0" t="0" r="13970" b="8890"/>
            <wp:docPr id="20" name="Picture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00E753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4" w:afterAutospacing="0"/>
        <w:ind w:left="0" w:right="0" w:firstLine="0"/>
        <w:jc w:val="left"/>
        <w:textAlignment w:val="baseline"/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Chúng ta chọn ổ đĩa để lưu file Eclipse. Kết quả sau khi tải về như sau:</w:t>
      </w:r>
    </w:p>
    <w:p w14:paraId="43BA1D67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4" w:afterAutospacing="0"/>
        <w:ind w:left="0" w:right="0" w:firstLine="0"/>
        <w:jc w:val="left"/>
        <w:textAlignment w:val="baseline"/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single" w:color="DDDDDD" w:sz="4" w:space="0"/>
          <w:shd w:val="clear" w:fill="FFFFFF"/>
          <w:vertAlign w:val="baseline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single" w:color="DDDDDD" w:sz="4" w:space="0"/>
          <w:shd w:val="clear" w:fill="FFFFFF"/>
          <w:vertAlign w:val="baseline"/>
        </w:rPr>
        <w:drawing>
          <wp:inline distT="0" distB="0" distL="114300" distR="114300">
            <wp:extent cx="5486400" cy="257175"/>
            <wp:effectExtent l="0" t="0" r="0" b="1905"/>
            <wp:docPr id="13" name="Picture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39D173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4" w:afterAutospacing="0"/>
        <w:ind w:left="0" w:right="0" w:firstLine="0"/>
        <w:jc w:val="left"/>
        <w:textAlignment w:val="baseline"/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single" w:color="DDDDDD" w:sz="4" w:space="0"/>
          <w:shd w:val="clear" w:fill="FFFFFF"/>
          <w:vertAlign w:val="baseline"/>
        </w:rPr>
      </w:pPr>
    </w:p>
    <w:p w14:paraId="3DE04595">
      <w:pPr>
        <w:bidi w:val="0"/>
        <w:rPr>
          <w:rFonts w:hint="default" w:ascii="Times New Roman" w:hAnsi="Times New Roman" w:cs="Times New Roman"/>
          <w:b/>
          <w:bCs/>
          <w:color w:val="00B0F0"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color w:val="00B0F0"/>
          <w:sz w:val="32"/>
          <w:szCs w:val="32"/>
          <w:lang w:val="en-US"/>
        </w:rPr>
        <w:t xml:space="preserve">1.2. </w:t>
      </w:r>
      <w:r>
        <w:rPr>
          <w:rFonts w:hint="default" w:ascii="Times New Roman" w:hAnsi="Times New Roman" w:cs="Times New Roman"/>
          <w:b/>
          <w:bCs/>
          <w:color w:val="00B0F0"/>
          <w:sz w:val="32"/>
          <w:szCs w:val="32"/>
        </w:rPr>
        <w:t>Cài đặt</w:t>
      </w:r>
    </w:p>
    <w:p w14:paraId="62E2A875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4" w:afterAutospacing="0"/>
        <w:ind w:left="0" w:right="0" w:firstLine="0"/>
        <w:jc w:val="left"/>
        <w:textAlignment w:val="baseline"/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Đến đây, chúng ta đã hoàn thành bước tải về. Bây giờ, chúng ta sẽ tiến hành cài đặt Eclipse thông qua trình tự như sau:</w:t>
      </w:r>
    </w:p>
    <w:p w14:paraId="5593A18B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4" w:afterAutospacing="0"/>
        <w:ind w:left="0" w:right="0" w:firstLine="0"/>
        <w:jc w:val="left"/>
        <w:textAlignment w:val="baseline"/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</w:rPr>
      </w:pPr>
      <w:r>
        <w:rPr>
          <w:rStyle w:val="92"/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Bước 1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: Tiến hành giải nén file nén Eclipse vừa tải về. Kết quả giải nén sẽ thu được như sau:</w:t>
      </w:r>
    </w:p>
    <w:p w14:paraId="73B35D2C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4" w:afterAutospacing="0"/>
        <w:ind w:left="0" w:right="0" w:firstLine="0"/>
        <w:jc w:val="left"/>
        <w:textAlignment w:val="baseline"/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single" w:color="DDDDDD" w:sz="4" w:space="0"/>
          <w:shd w:val="clear" w:fill="FFFFFF"/>
          <w:vertAlign w:val="baseline"/>
        </w:rPr>
        <w:drawing>
          <wp:inline distT="0" distB="0" distL="114300" distR="114300">
            <wp:extent cx="5686425" cy="2409825"/>
            <wp:effectExtent l="0" t="0" r="0" b="0"/>
            <wp:docPr id="15" name="Picture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3FA44F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4" w:afterAutospacing="0"/>
        <w:ind w:left="0" w:right="0" w:firstLine="0"/>
        <w:jc w:val="left"/>
        <w:textAlignment w:val="baseline"/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</w:rPr>
      </w:pPr>
      <w:r>
        <w:rPr>
          <w:rStyle w:val="92"/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Bước 2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: Kích chuột phải vào</w:t>
      </w:r>
      <w:r>
        <w:rPr>
          <w:rStyle w:val="92"/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 eclipse.exe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 và chọn Open hoặc chúng ta có thể nhấp đôi chuột vào file này để mở file cài đặt lên.</w:t>
      </w:r>
    </w:p>
    <w:p w14:paraId="1C849567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4" w:afterAutospacing="0"/>
        <w:ind w:left="0" w:right="0" w:firstLine="0"/>
        <w:jc w:val="center"/>
        <w:textAlignment w:val="baseline"/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single" w:color="DDDDDD" w:sz="4" w:space="0"/>
          <w:shd w:val="clear" w:fill="FFFFFF"/>
          <w:vertAlign w:val="baseline"/>
        </w:rPr>
        <w:drawing>
          <wp:inline distT="0" distB="0" distL="114300" distR="114300">
            <wp:extent cx="4391025" cy="2933700"/>
            <wp:effectExtent l="0" t="0" r="13335" b="7620"/>
            <wp:docPr id="17" name="Picture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B46D7C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4" w:afterAutospacing="0"/>
        <w:ind w:left="0" w:right="0" w:firstLine="0"/>
        <w:jc w:val="left"/>
        <w:textAlignment w:val="baseline"/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Hộp thoại Eclipse Launcher xuất hiện. Trong ô </w:t>
      </w:r>
      <w:r>
        <w:rPr>
          <w:rStyle w:val="92"/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Workspace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 chúng ta sẽ chọn đường dẫn trỏ tới thư mục lưu Workspace (</w:t>
      </w:r>
      <w:r>
        <w:rPr>
          <w:rStyle w:val="31"/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Workspace ở đây là một thư mục để lưu trữ tập tất cả các Project mà chúng ta tạo ra trên Eclipse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). Bạn có thể chọn vào </w:t>
      </w:r>
      <w:r>
        <w:rPr>
          <w:rStyle w:val="92"/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Use this as the default and do not again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 để mỗi khi khởi động Eclipse lên thì hộp thoại này sẽ không xuất hiện nữa:</w:t>
      </w:r>
    </w:p>
    <w:p w14:paraId="4B641940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4" w:afterAutospacing="0"/>
        <w:ind w:left="0" w:right="0" w:firstLine="0"/>
        <w:jc w:val="center"/>
        <w:textAlignment w:val="baseline"/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single" w:color="DDDDDD" w:sz="4" w:space="0"/>
          <w:shd w:val="clear" w:fill="FFFFFF"/>
          <w:vertAlign w:val="baseline"/>
        </w:rPr>
        <w:drawing>
          <wp:inline distT="0" distB="0" distL="114300" distR="114300">
            <wp:extent cx="5915025" cy="2724150"/>
            <wp:effectExtent l="0" t="0" r="13335" b="3810"/>
            <wp:docPr id="16" name="Picture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A1DB33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4" w:afterAutospacing="0"/>
        <w:ind w:left="0" w:right="0" w:firstLine="0"/>
        <w:jc w:val="left"/>
        <w:textAlignment w:val="baseline"/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Chọn Launch để tiến hành cài đặt Eclipse.Quá trình cài đặt đang diễn ra:</w:t>
      </w:r>
    </w:p>
    <w:p w14:paraId="174168F8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4" w:afterAutospacing="0"/>
        <w:ind w:left="0" w:right="0" w:firstLine="0"/>
        <w:jc w:val="center"/>
        <w:textAlignment w:val="baseline"/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single" w:color="DDDDDD" w:sz="4" w:space="0"/>
          <w:shd w:val="clear" w:fill="FFFFFF"/>
          <w:vertAlign w:val="baseline"/>
        </w:rPr>
        <w:drawing>
          <wp:inline distT="0" distB="0" distL="114300" distR="114300">
            <wp:extent cx="4381500" cy="2326640"/>
            <wp:effectExtent l="0" t="0" r="0" b="5080"/>
            <wp:docPr id="19" name="Picture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326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552E98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4" w:afterAutospacing="0"/>
        <w:ind w:left="0" w:right="0" w:firstLine="0"/>
        <w:jc w:val="left"/>
        <w:textAlignment w:val="baseline"/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Khi quá trình cài đặt hoàn tất thì chúng ta sẽ thấy giao diện ban đầu của Eclipse như sau:</w:t>
      </w:r>
    </w:p>
    <w:p w14:paraId="70E2D9BE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4" w:afterAutospacing="0"/>
        <w:ind w:left="0" w:right="0" w:firstLine="0"/>
        <w:jc w:val="left"/>
        <w:textAlignment w:val="baseline"/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single" w:color="DDDDDD" w:sz="4" w:space="0"/>
          <w:shd w:val="clear" w:fill="FFFFFF"/>
          <w:vertAlign w:val="baseline"/>
        </w:rPr>
        <w:drawing>
          <wp:inline distT="0" distB="0" distL="114300" distR="114300">
            <wp:extent cx="6645910" cy="3546475"/>
            <wp:effectExtent l="0" t="0" r="13970" b="4445"/>
            <wp:docPr id="14" name="Picture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E0E517">
      <w:pPr>
        <w:bidi w:val="0"/>
        <w:rPr>
          <w:rFonts w:hint="default" w:ascii="Times New Roman" w:hAnsi="Times New Roman" w:cs="Times New Roman"/>
          <w:b/>
          <w:bCs/>
          <w:color w:val="00B0F0"/>
          <w:sz w:val="32"/>
          <w:szCs w:val="32"/>
          <w:highlight w:val="none"/>
        </w:rPr>
      </w:pPr>
      <w:r>
        <w:rPr>
          <w:rFonts w:hint="default" w:ascii="Times New Roman" w:hAnsi="Times New Roman" w:cs="Times New Roman"/>
          <w:b/>
          <w:bCs/>
          <w:color w:val="00B0F0"/>
          <w:sz w:val="32"/>
          <w:szCs w:val="32"/>
          <w:highlight w:val="none"/>
        </w:rPr>
        <w:t>2. Hướng dẫn sử dụng Eclipse.</w:t>
      </w:r>
    </w:p>
    <w:p w14:paraId="48CA3940">
      <w:pPr>
        <w:bidi w:val="0"/>
        <w:rPr>
          <w:rFonts w:hint="default" w:ascii="Times New Roman" w:hAnsi="Times New Roman" w:cs="Times New Roman"/>
          <w:b/>
          <w:bCs/>
          <w:color w:val="00B0F0"/>
          <w:sz w:val="32"/>
          <w:szCs w:val="32"/>
          <w:highlight w:val="none"/>
        </w:rPr>
      </w:pPr>
      <w:r>
        <w:rPr>
          <w:rFonts w:hint="default" w:ascii="Times New Roman" w:hAnsi="Times New Roman" w:cs="Times New Roman"/>
          <w:b/>
          <w:bCs/>
          <w:color w:val="00B0F0"/>
          <w:sz w:val="32"/>
          <w:szCs w:val="32"/>
          <w:highlight w:val="none"/>
          <w:lang w:val="en-US"/>
        </w:rPr>
        <w:t xml:space="preserve">2.1. </w:t>
      </w:r>
      <w:r>
        <w:rPr>
          <w:rFonts w:hint="default" w:ascii="Times New Roman" w:hAnsi="Times New Roman" w:cs="Times New Roman"/>
          <w:b/>
          <w:bCs/>
          <w:color w:val="00B0F0"/>
          <w:sz w:val="32"/>
          <w:szCs w:val="32"/>
          <w:highlight w:val="none"/>
        </w:rPr>
        <w:t>Thay đổi Workspace</w:t>
      </w:r>
    </w:p>
    <w:p w14:paraId="70B20A34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4" w:afterAutospacing="0"/>
        <w:ind w:left="0" w:right="0" w:firstLine="0"/>
        <w:jc w:val="left"/>
        <w:textAlignment w:val="baseline"/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Để thay đổi đường dẫn Workspace, bạn vào </w:t>
      </w:r>
      <w:r>
        <w:rPr>
          <w:rStyle w:val="92"/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Switch Workspace → Other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 và chọn vào đường dẫn bạn cần thay đổi:</w:t>
      </w:r>
    </w:p>
    <w:p w14:paraId="36144BFD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4" w:afterAutospacing="0"/>
        <w:ind w:left="0" w:right="0" w:firstLine="0"/>
        <w:jc w:val="left"/>
        <w:textAlignment w:val="baseline"/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single" w:color="DDDDDD" w:sz="4" w:space="0"/>
          <w:shd w:val="clear" w:fill="FFFFFF"/>
          <w:vertAlign w:val="baseline"/>
        </w:rPr>
        <w:drawing>
          <wp:inline distT="0" distB="0" distL="114300" distR="114300">
            <wp:extent cx="6645910" cy="3058795"/>
            <wp:effectExtent l="0" t="0" r="13970" b="4445"/>
            <wp:docPr id="21" name="Picture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8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B14741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4" w:afterAutospacing="0"/>
        <w:ind w:left="0" w:right="0" w:firstLine="0"/>
        <w:jc w:val="left"/>
        <w:textAlignment w:val="baseline"/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Để xem phiên bản Java bạn đang dùng, bạn vào </w:t>
      </w:r>
      <w:r>
        <w:rPr>
          <w:rStyle w:val="92"/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Window → Preferences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. Hộp thoại Preferences được hiển thị, bạn nhìn vào dòng </w:t>
      </w:r>
      <w:r>
        <w:rPr>
          <w:rStyle w:val="92"/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Compiler compliance settings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 sẽ thấy được phiên bản Java đang dùng, ở đây tôi đang dùng phiên bản 1.8. Bạn cũng có thể thay đổi phiên bản Java ở đây bằng cách bấm vào mũi tên và chọn phiên bản bạn cần.</w:t>
      </w:r>
    </w:p>
    <w:p w14:paraId="6AF49CC4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4" w:afterAutospacing="0"/>
        <w:ind w:left="0" w:right="0" w:firstLine="0"/>
        <w:jc w:val="center"/>
        <w:textAlignment w:val="baseline"/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single" w:color="DDDDDD" w:sz="4" w:space="0"/>
          <w:shd w:val="clear" w:fill="FFFFFF"/>
          <w:vertAlign w:val="baseline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single" w:color="DDDDDD" w:sz="4" w:space="0"/>
          <w:shd w:val="clear" w:fill="FFFFFF"/>
          <w:vertAlign w:val="baseline"/>
        </w:rPr>
        <w:drawing>
          <wp:inline distT="0" distB="0" distL="114300" distR="114300">
            <wp:extent cx="6343650" cy="4218305"/>
            <wp:effectExtent l="0" t="0" r="11430" b="3175"/>
            <wp:docPr id="6" name="Picture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218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798E9F8">
      <w:pPr>
        <w:bidi w:val="0"/>
        <w:rPr>
          <w:rFonts w:hint="default" w:ascii="Times New Roman" w:hAnsi="Times New Roman" w:cs="Times New Roman"/>
          <w:b/>
          <w:bCs/>
          <w:color w:val="00B0F0"/>
          <w:sz w:val="32"/>
          <w:szCs w:val="32"/>
          <w:highlight w:val="none"/>
        </w:rPr>
      </w:pPr>
      <w:r>
        <w:rPr>
          <w:rFonts w:hint="default" w:ascii="Times New Roman" w:hAnsi="Times New Roman" w:cs="Times New Roman"/>
          <w:b/>
          <w:bCs/>
          <w:color w:val="00B0F0"/>
          <w:sz w:val="32"/>
          <w:szCs w:val="32"/>
          <w:highlight w:val="none"/>
          <w:lang w:val="en-US"/>
        </w:rPr>
        <w:t xml:space="preserve">2.2. </w:t>
      </w:r>
      <w:r>
        <w:rPr>
          <w:rFonts w:hint="default" w:ascii="Times New Roman" w:hAnsi="Times New Roman" w:cs="Times New Roman"/>
          <w:b/>
          <w:bCs/>
          <w:color w:val="00B0F0"/>
          <w:sz w:val="32"/>
          <w:szCs w:val="32"/>
          <w:highlight w:val="none"/>
        </w:rPr>
        <w:t>Tạo Project</w:t>
      </w:r>
    </w:p>
    <w:p w14:paraId="34FFEEC9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4" w:afterAutospacing="0"/>
        <w:ind w:left="0" w:right="0" w:firstLine="0"/>
        <w:jc w:val="left"/>
        <w:textAlignment w:val="baseline"/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</w:rPr>
      </w:pPr>
      <w:r>
        <w:rPr>
          <w:rStyle w:val="92"/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Để tạo một project Java mới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, trước tiên bạn cần phải thay đổi Perpective là Java. Để thay đổi bạn chọn </w:t>
      </w:r>
      <w:r>
        <w:rPr>
          <w:rStyle w:val="92"/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Window → Perpective → Open Perpective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 và chọn Java. Sau đó, bạn vào </w:t>
      </w:r>
      <w:r>
        <w:rPr>
          <w:rStyle w:val="92"/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File → New (</w:t>
      </w:r>
      <w:r>
        <w:rPr>
          <w:rStyle w:val="31"/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hoặc nhấn tổ hợp phím tắt Alt + Shift + N</w:t>
      </w:r>
      <w:r>
        <w:rPr>
          <w:rStyle w:val="92"/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 và chọn </w:t>
      </w:r>
      <w:r>
        <w:rPr>
          <w:rStyle w:val="92"/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Java Project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:</w:t>
      </w:r>
    </w:p>
    <w:p w14:paraId="4945BE8F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4" w:afterAutospacing="0"/>
        <w:ind w:left="0" w:right="0" w:firstLine="0"/>
        <w:jc w:val="left"/>
        <w:textAlignment w:val="baseline"/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single" w:color="DDDDDD" w:sz="4" w:space="0"/>
          <w:shd w:val="clear" w:fill="FFFFFF"/>
          <w:vertAlign w:val="baseline"/>
        </w:rPr>
        <w:drawing>
          <wp:inline distT="0" distB="0" distL="114300" distR="114300">
            <wp:extent cx="6645910" cy="3171825"/>
            <wp:effectExtent l="0" t="0" r="13970" b="13335"/>
            <wp:docPr id="10" name="Picture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7DBFE2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4" w:afterAutospacing="0"/>
        <w:ind w:left="0" w:right="0" w:firstLine="0"/>
        <w:jc w:val="left"/>
        <w:textAlignment w:val="baseline"/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Trong hộp thoại</w:t>
      </w:r>
      <w:r>
        <w:rPr>
          <w:rStyle w:val="92"/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New Java Project, bạn nhập vào tên Project trong ô </w:t>
      </w:r>
      <w:r>
        <w:rPr>
          <w:rStyle w:val="92"/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Project name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 và nhấn Finish.</w:t>
      </w:r>
    </w:p>
    <w:p w14:paraId="1E019D03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4" w:afterAutospacing="0"/>
        <w:ind w:left="0" w:right="0" w:firstLine="0"/>
        <w:jc w:val="center"/>
        <w:textAlignment w:val="baseline"/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single" w:color="DDDDDD" w:sz="4" w:space="0"/>
          <w:shd w:val="clear" w:fill="FFFFFF"/>
          <w:vertAlign w:val="baseline"/>
        </w:rPr>
        <w:drawing>
          <wp:inline distT="0" distB="0" distL="114300" distR="114300">
            <wp:extent cx="5614670" cy="4561840"/>
            <wp:effectExtent l="0" t="0" r="8890" b="10160"/>
            <wp:docPr id="3" name="Picture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456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98A0D0">
      <w:pPr>
        <w:bidi w:val="0"/>
        <w:rPr>
          <w:rFonts w:hint="default" w:ascii="Times New Roman" w:hAnsi="Times New Roman" w:cs="Times New Roman"/>
          <w:b/>
          <w:bCs/>
          <w:color w:val="00B0F0"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color w:val="00B0F0"/>
          <w:sz w:val="32"/>
          <w:szCs w:val="32"/>
          <w:lang w:val="en-US"/>
        </w:rPr>
        <w:t xml:space="preserve">2.3. </w:t>
      </w:r>
      <w:r>
        <w:rPr>
          <w:rFonts w:hint="default" w:ascii="Times New Roman" w:hAnsi="Times New Roman" w:cs="Times New Roman"/>
          <w:b/>
          <w:bCs/>
          <w:color w:val="00B0F0"/>
          <w:sz w:val="32"/>
          <w:szCs w:val="32"/>
        </w:rPr>
        <w:t>Tạo Package</w:t>
      </w:r>
    </w:p>
    <w:p w14:paraId="01C8B44F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4" w:afterAutospacing="0"/>
        <w:ind w:left="0" w:right="0" w:firstLine="0"/>
        <w:jc w:val="left"/>
        <w:textAlignment w:val="baseline"/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</w:rPr>
      </w:pPr>
      <w:r>
        <w:rPr>
          <w:rStyle w:val="92"/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Package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 trong Java dùng để nhóm các </w:t>
      </w:r>
      <w:r>
        <w:rPr>
          <w:rStyle w:val="92"/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Lớp (</w:t>
      </w:r>
      <w:r>
        <w:rPr>
          <w:rStyle w:val="31"/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Class</w:t>
      </w:r>
      <w:r>
        <w:rPr>
          <w:rStyle w:val="92"/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, </w:t>
      </w:r>
      <w:r>
        <w:rPr>
          <w:rStyle w:val="92"/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Interface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 và </w:t>
      </w:r>
      <w:r>
        <w:rPr>
          <w:rStyle w:val="92"/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các gói phụ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có liên quan với nhau vào chung một nhóm lớn, nhóm này được gọi là Package. Để</w:t>
      </w:r>
      <w:r>
        <w:rPr>
          <w:rStyle w:val="92"/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 tạo một Package mới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, chúng ta vào Package Explorer ở phía trái màn hình, nhấp đôi chuột vào tên project vừa tạo → kích chuột phải vào </w:t>
      </w:r>
      <w:r>
        <w:rPr>
          <w:rStyle w:val="92"/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src → New → Package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:</w:t>
      </w:r>
    </w:p>
    <w:p w14:paraId="60A08288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4" w:afterAutospacing="0"/>
        <w:ind w:left="0" w:right="0" w:firstLine="0"/>
        <w:jc w:val="center"/>
        <w:textAlignment w:val="baseline"/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single" w:color="DDDDDD" w:sz="4" w:space="0"/>
          <w:shd w:val="clear" w:fill="FFFFFF"/>
          <w:vertAlign w:val="baseline"/>
        </w:rPr>
        <w:drawing>
          <wp:inline distT="0" distB="0" distL="114300" distR="114300">
            <wp:extent cx="6645910" cy="3736340"/>
            <wp:effectExtent l="0" t="0" r="13970" b="12700"/>
            <wp:docPr id="8" name="Picture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D2B9EC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4" w:afterAutospacing="0"/>
        <w:ind w:left="0" w:right="0" w:firstLine="0"/>
        <w:jc w:val="left"/>
        <w:textAlignment w:val="baseline"/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Đặt tên cho Package và nhấn Finish để hoàn tất.</w:t>
      </w:r>
    </w:p>
    <w:p w14:paraId="375A664E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4" w:afterAutospacing="0"/>
        <w:ind w:left="0" w:right="0" w:firstLine="0"/>
        <w:jc w:val="center"/>
        <w:textAlignment w:val="baseline"/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single" w:color="DDDDDD" w:sz="4" w:space="0"/>
          <w:shd w:val="clear" w:fill="FFFFFF"/>
          <w:vertAlign w:val="baseline"/>
        </w:rPr>
        <w:drawing>
          <wp:inline distT="0" distB="0" distL="114300" distR="114300">
            <wp:extent cx="4886325" cy="4112895"/>
            <wp:effectExtent l="0" t="0" r="5715" b="1905"/>
            <wp:docPr id="7" name="Picture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12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CCA13A">
      <w:pPr>
        <w:bidi w:val="0"/>
        <w:rPr>
          <w:rFonts w:hint="default" w:ascii="Times New Roman" w:hAnsi="Times New Roman" w:cs="Times New Roman"/>
          <w:b/>
          <w:bCs/>
          <w:color w:val="00B0F0"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color w:val="00B0F0"/>
          <w:sz w:val="32"/>
          <w:szCs w:val="32"/>
          <w:lang w:val="en-US"/>
        </w:rPr>
        <w:t xml:space="preserve">2.4. </w:t>
      </w:r>
      <w:r>
        <w:rPr>
          <w:rFonts w:hint="default" w:ascii="Times New Roman" w:hAnsi="Times New Roman" w:cs="Times New Roman"/>
          <w:b/>
          <w:bCs/>
          <w:color w:val="00B0F0"/>
          <w:sz w:val="32"/>
          <w:szCs w:val="32"/>
        </w:rPr>
        <w:t>Tạo Class</w:t>
      </w:r>
    </w:p>
    <w:p w14:paraId="2E76EB0D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4" w:afterAutospacing="0"/>
        <w:ind w:left="0" w:right="0" w:firstLine="0"/>
        <w:jc w:val="left"/>
        <w:textAlignment w:val="baseline"/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Để tạo mới một</w:t>
      </w:r>
      <w:r>
        <w:rPr>
          <w:rStyle w:val="92"/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 Lớp (</w:t>
      </w:r>
      <w:r>
        <w:rPr>
          <w:rStyle w:val="31"/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Class</w:t>
      </w:r>
      <w:r>
        <w:rPr>
          <w:rStyle w:val="92"/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, bạn nhấp phải chuột vào tên Package và chọn </w:t>
      </w:r>
      <w:r>
        <w:rPr>
          <w:rStyle w:val="92"/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New → Class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.</w:t>
      </w:r>
    </w:p>
    <w:p w14:paraId="645CA748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4" w:afterAutospacing="0"/>
        <w:ind w:left="0" w:right="0" w:firstLine="0"/>
        <w:jc w:val="left"/>
        <w:textAlignment w:val="baseline"/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single" w:color="DDDDDD" w:sz="4" w:space="0"/>
          <w:shd w:val="clear" w:fill="FFFFFF"/>
          <w:vertAlign w:val="baseline"/>
        </w:rPr>
        <w:drawing>
          <wp:inline distT="0" distB="0" distL="114300" distR="114300">
            <wp:extent cx="6645910" cy="3424555"/>
            <wp:effectExtent l="0" t="0" r="13970" b="4445"/>
            <wp:docPr id="4" name="Picture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972975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4" w:afterAutospacing="0"/>
        <w:ind w:left="0" w:right="0" w:firstLine="0"/>
        <w:jc w:val="left"/>
        <w:textAlignment w:val="baseline"/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Hộp thoại New Java Class xuất hiện, bạn nhập vào tên Class trong ô </w:t>
      </w:r>
      <w:r>
        <w:rPr>
          <w:rStyle w:val="92"/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Name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 và chọn vào </w:t>
      </w:r>
      <w:r>
        <w:rPr>
          <w:rStyle w:val="92"/>
          <w:rFonts w:hint="default" w:ascii="Times New Roman" w:hAnsi="Times New Roman" w:eastAsia="Helvetica" w:cs="Times New Roman"/>
          <w:i w:val="0"/>
          <w:iCs w:val="0"/>
          <w:caps w:val="0"/>
          <w:color w:val="333333"/>
          <w:spacing w:val="0"/>
          <w:sz w:val="32"/>
          <w:szCs w:val="32"/>
          <w:bdr w:val="none" w:color="auto" w:sz="0" w:space="0"/>
          <w:shd w:val="clear" w:fill="F1F1F1"/>
          <w:vertAlign w:val="baseline"/>
        </w:rPr>
        <w:t>public static void main(String[] args)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 và bấm Finish để kết thúc. </w:t>
      </w:r>
      <w:r>
        <w:rPr>
          <w:rStyle w:val="92"/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Lưu ý: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 Để sử dụng tính chất nhắc lệnh của Eclipse, các bạn gõ tổ hợp phím Ctrl + Space, ví dụ để gõ nhanh hàm </w:t>
      </w:r>
      <w:r>
        <w:rPr>
          <w:rStyle w:val="44"/>
          <w:rFonts w:hint="default" w:ascii="Times New Roman" w:hAnsi="Times New Roman" w:eastAsia="Helvetica" w:cs="Times New Roman"/>
          <w:i w:val="0"/>
          <w:iCs w:val="0"/>
          <w:caps w:val="0"/>
          <w:color w:val="333333"/>
          <w:spacing w:val="0"/>
          <w:sz w:val="32"/>
          <w:szCs w:val="32"/>
          <w:bdr w:val="none" w:color="auto" w:sz="0" w:space="0"/>
          <w:shd w:val="clear" w:fill="F1F1F1"/>
          <w:vertAlign w:val="baseline"/>
        </w:rPr>
        <w:t>main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 thì các bạn gõ chữ main và nhấn Ctrl + Space, chọn vào dòng </w:t>
      </w:r>
      <w:r>
        <w:rPr>
          <w:rStyle w:val="44"/>
          <w:rFonts w:hint="default" w:ascii="Times New Roman" w:hAnsi="Times New Roman" w:eastAsia="Helvetica" w:cs="Times New Roman"/>
          <w:i w:val="0"/>
          <w:iCs w:val="0"/>
          <w:caps w:val="0"/>
          <w:color w:val="333333"/>
          <w:spacing w:val="0"/>
          <w:sz w:val="32"/>
          <w:szCs w:val="32"/>
          <w:bdr w:val="none" w:color="auto" w:sz="0" w:space="0"/>
          <w:shd w:val="clear" w:fill="F1F1F1"/>
          <w:vertAlign w:val="baseline"/>
        </w:rPr>
        <w:t>main - main method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 và nhấn Enter để hoàn thành.</w:t>
      </w:r>
    </w:p>
    <w:p w14:paraId="5A4A941A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4" w:afterAutospacing="0"/>
        <w:ind w:left="0" w:right="0" w:firstLine="0"/>
        <w:jc w:val="center"/>
        <w:textAlignment w:val="baseline"/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single" w:color="DDDDDD" w:sz="4" w:space="0"/>
          <w:shd w:val="clear" w:fill="FFFFFF"/>
          <w:vertAlign w:val="baseline"/>
        </w:rPr>
        <w:drawing>
          <wp:inline distT="0" distB="0" distL="114300" distR="114300">
            <wp:extent cx="5057775" cy="4081145"/>
            <wp:effectExtent l="0" t="0" r="1905" b="3175"/>
            <wp:docPr id="9" name="Picture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08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F799FC">
      <w:pPr>
        <w:bidi w:val="0"/>
        <w:rPr>
          <w:rFonts w:hint="default" w:ascii="Times New Roman" w:hAnsi="Times New Roman" w:cs="Times New Roman"/>
          <w:b/>
          <w:bCs/>
          <w:color w:val="00B0F0"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color w:val="00B0F0"/>
          <w:sz w:val="32"/>
          <w:szCs w:val="32"/>
        </w:rPr>
        <w:t>3. Biên dịch chương trình t</w:t>
      </w:r>
      <w:bookmarkStart w:id="0" w:name="_GoBack"/>
      <w:bookmarkEnd w:id="0"/>
      <w:r>
        <w:rPr>
          <w:rFonts w:hint="default" w:ascii="Times New Roman" w:hAnsi="Times New Roman" w:cs="Times New Roman"/>
          <w:b/>
          <w:bCs/>
          <w:color w:val="00B0F0"/>
          <w:sz w:val="32"/>
          <w:szCs w:val="32"/>
        </w:rPr>
        <w:t>rên Eclipse</w:t>
      </w:r>
    </w:p>
    <w:p w14:paraId="4881D60B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4" w:afterAutospacing="0"/>
        <w:ind w:left="0" w:right="0" w:firstLine="0"/>
        <w:jc w:val="left"/>
        <w:textAlignment w:val="baseline"/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Để</w:t>
      </w:r>
      <w:r>
        <w:rPr>
          <w:rStyle w:val="92"/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 biên dịch và thực thi chương trình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, chúng ta có 3 cách như sau:</w:t>
      </w:r>
    </w:p>
    <w:p w14:paraId="06CBE284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4" w:afterAutospacing="0"/>
        <w:ind w:left="0" w:right="0" w:firstLine="0"/>
        <w:jc w:val="left"/>
        <w:textAlignment w:val="baseline"/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</w:rPr>
      </w:pPr>
      <w:r>
        <w:rPr>
          <w:rStyle w:val="92"/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Cách 1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: Chọn vào biểu tượng Run trên thanh công cụ:</w:t>
      </w:r>
    </w:p>
    <w:p w14:paraId="12A834DF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4" w:afterAutospacing="0"/>
        <w:ind w:left="0" w:right="0" w:firstLine="0"/>
        <w:jc w:val="left"/>
        <w:textAlignment w:val="baseline"/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single" w:color="DDDDDD" w:sz="4" w:space="0"/>
          <w:shd w:val="clear" w:fill="FFFFFF"/>
          <w:vertAlign w:val="baseline"/>
        </w:rPr>
        <w:drawing>
          <wp:inline distT="0" distB="0" distL="114300" distR="114300">
            <wp:extent cx="6645910" cy="3736340"/>
            <wp:effectExtent l="0" t="0" r="13970" b="12700"/>
            <wp:docPr id="11" name="Picture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E526CE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4" w:afterAutospacing="0"/>
        <w:ind w:left="0" w:right="0" w:firstLine="0"/>
        <w:jc w:val="left"/>
        <w:textAlignment w:val="baseline"/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</w:rPr>
      </w:pPr>
      <w:r>
        <w:rPr>
          <w:rStyle w:val="92"/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Cách 2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: Chọn vào chữ Run trên thanh công cụ và chọn Run (</w:t>
      </w:r>
      <w:r>
        <w:rPr>
          <w:rStyle w:val="31"/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hoặc nhấn tổ hợp phím Ctrl + F11</w:t>
      </w:r>
      <w:r>
        <w:rPr>
          <w:rStyle w:val="92"/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:</w:t>
      </w:r>
    </w:p>
    <w:p w14:paraId="4EE5B334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4" w:afterAutospacing="0"/>
        <w:ind w:left="0" w:right="0" w:firstLine="0"/>
        <w:jc w:val="left"/>
        <w:textAlignment w:val="baseline"/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single" w:color="DDDDDD" w:sz="4" w:space="0"/>
          <w:shd w:val="clear" w:fill="FFFFFF"/>
          <w:vertAlign w:val="baseline"/>
        </w:rPr>
        <w:drawing>
          <wp:inline distT="0" distB="0" distL="114300" distR="114300">
            <wp:extent cx="6645910" cy="3736340"/>
            <wp:effectExtent l="0" t="0" r="13970" b="12700"/>
            <wp:docPr id="5" name="Picture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0BAD19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4" w:afterAutospacing="0"/>
        <w:ind w:left="0" w:right="0" w:firstLine="0"/>
        <w:jc w:val="left"/>
        <w:textAlignment w:val="baseline"/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</w:rPr>
      </w:pPr>
      <w:r>
        <w:rPr>
          <w:rStyle w:val="92"/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Cách 3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: Nhấp chuột phải vào tên Class và chọn Run As → Java Application:</w:t>
      </w:r>
    </w:p>
    <w:p w14:paraId="24157210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4" w:afterAutospacing="0"/>
        <w:ind w:left="0" w:right="0" w:firstLine="0"/>
        <w:jc w:val="left"/>
        <w:textAlignment w:val="baseline"/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single" w:color="DDDDDD" w:sz="4" w:space="0"/>
          <w:shd w:val="clear" w:fill="FFFFFF"/>
          <w:vertAlign w:val="baseline"/>
        </w:rPr>
        <w:drawing>
          <wp:inline distT="0" distB="0" distL="114300" distR="114300">
            <wp:extent cx="6645910" cy="3736340"/>
            <wp:effectExtent l="0" t="0" r="13970" b="12700"/>
            <wp:docPr id="1" name="Picture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ED26C7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4" w:afterAutospacing="0"/>
        <w:ind w:left="0" w:right="0" w:firstLine="0"/>
        <w:jc w:val="left"/>
        <w:textAlignment w:val="baseline"/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Nếu trong Class của bạn có chứa những dòng chữ tiếng Việt (</w:t>
      </w:r>
      <w:r>
        <w:rPr>
          <w:rStyle w:val="31"/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ví dụ như: "Chào mừng các bạn đến với series học lập trình Java của Freetuts.net"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) thì các bạn phải chọn định dạng UTF-8 bằng cách nhấp chuột phải vào tên Project chọn Properties</w:t>
      </w:r>
      <w:r>
        <w:rPr>
          <w:rStyle w:val="92"/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 (</w:t>
      </w:r>
      <w:r>
        <w:rPr>
          <w:rStyle w:val="31"/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hoặc nhấn tổ hợp phím Alt + Enter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). Hộp thoại Properties for HelloWorld xuất hiện, vào phần Resource và tìm đến dòng Text file encoding chọn Other và thay đổi định dạng chữ thành UTF-8. Sau đó, bạn chọn vào Apply và Apply and Close để hoàn tất việc thay đổi định dạng chữ.</w:t>
      </w:r>
    </w:p>
    <w:p w14:paraId="0688111E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4" w:afterAutospacing="0"/>
        <w:ind w:left="0" w:right="0" w:firstLine="0"/>
        <w:jc w:val="left"/>
        <w:textAlignment w:val="baseline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414141"/>
          <w:spacing w:val="0"/>
          <w:sz w:val="32"/>
          <w:szCs w:val="32"/>
          <w:bdr w:val="single" w:color="DDDDDD" w:sz="4" w:space="0"/>
          <w:shd w:val="clear" w:fill="FFFFFF"/>
          <w:vertAlign w:val="baseline"/>
        </w:rPr>
        <w:drawing>
          <wp:inline distT="0" distB="0" distL="114300" distR="114300">
            <wp:extent cx="6645910" cy="4159885"/>
            <wp:effectExtent l="0" t="0" r="13970" b="635"/>
            <wp:docPr id="2" name="Picture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1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9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DE7DFD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35DE7DFD"/>
    <w:rsid w:val="43B329AD"/>
    <w:rsid w:val="788B6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qFormat="1" w:unhideWhenUsed="0" w:uiPriority="0" w:semiHidden="0" w:name="List Bullet 4"/>
    <w:lsdException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qFormat="1"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qFormat="1" w:unhideWhenUsed="0" w:uiPriority="0" w:semiHidden="0" w:name="Table Simple 1"/>
    <w:lsdException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unhideWhenUsed="0" w:uiPriority="0" w:semiHidden="0" w:name="Table Columns 2"/>
    <w:lsdException w:qFormat="1" w:unhideWhenUsed="0" w:uiPriority="0" w:semiHidden="0" w:name="Table Columns 3"/>
    <w:lsdException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unhideWhenUsed="0" w:uiPriority="0" w:semiHidden="0" w:name="Table List 3"/>
    <w:lsdException w:qFormat="1" w:unhideWhenUsed="0" w:uiPriority="0" w:semiHidden="0" w:name="Table List 4"/>
    <w:lsdException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unhideWhenUsed="0" w:uiPriority="0" w:semiHidden="0" w:name="Table Subtle 1"/>
    <w:lsdException w:qFormat="1"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qFormat="1" w:unhideWhenUsed="0" w:uiPriority="0" w:semiHidden="0" w:name="Table Theme"/>
    <w:lsdException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unhideWhenUsed="0" w:uiPriority="63" w:semiHidden="0" w:name="Medium Shading 1"/>
    <w:lsdException w:qFormat="1"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unhideWhenUsed="0" w:uiPriority="62" w:semiHidden="0" w:name="Light Grid Accent 1"/>
    <w:lsdException w:qFormat="1"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qFormat="1" w:unhideWhenUsed="0" w:uiPriority="71" w:semiHidden="0" w:name="Colorful Shading Accent 1"/>
    <w:lsdException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unhideWhenUsed="0" w:uiPriority="67" w:semiHidden="0" w:name="Medium Grid 1 Accent 2"/>
    <w:lsdException w:qFormat="1"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qFormat="1" w:unhideWhenUsed="0" w:uiPriority="71" w:semiHidden="0" w:name="Colorful Shading Accent 3"/>
    <w:lsdException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unhideWhenUsed="0" w:uiPriority="63" w:semiHidden="0" w:name="Medium Shading 1 Accent 4"/>
    <w:lsdException w:qFormat="1"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qFormat="1"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unhideWhenUsed="0" w:uiPriority="67" w:semiHidden="0" w:name="Medium Grid 1 Accent 5"/>
    <w:lsdException w:qFormat="1"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qFormat="1" w:unhideWhenUsed="0" w:uiPriority="61" w:semiHidden="0" w:name="Light List Accent 6"/>
    <w:lsdException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qFormat="1" w:unhideWhenUsed="0" w:uiPriority="68" w:semiHidden="0" w:name="Medium Grid 2 Accent 6"/>
    <w:lsdException w:unhideWhenUsed="0" w:uiPriority="69" w:semiHidden="0" w:name="Medium Grid 3 Accent 6"/>
    <w:lsdException w:qFormat="1" w:unhideWhenUsed="0" w:uiPriority="70" w:semiHidden="0" w:name="Dark List Accent 6"/>
    <w:lsdException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Theme="minorEastAsia" w:cstheme="minorBidi"/>
      <w:color w:val="000000" w:themeColor="text1"/>
      <w:sz w:val="28"/>
      <w:lang w:val="en-US" w:eastAsia="zh-CN" w:bidi="ar-SA"/>
      <w14:textFill>
        <w14:solidFill>
          <w14:schemeClr w14:val="tx1"/>
        </w14:solidFill>
      </w14:textFill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uiPriority w:val="0"/>
    <w:pPr>
      <w:numPr>
        <w:ilvl w:val="0"/>
        <w:numId w:val="2"/>
      </w:numPr>
    </w:pPr>
  </w:style>
  <w:style w:type="paragraph" w:styleId="70">
    <w:name w:val="List Bullet 3"/>
    <w:basedOn w:val="1"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uiPriority w:val="0"/>
    <w:pPr>
      <w:numPr>
        <w:ilvl w:val="0"/>
        <w:numId w:val="5"/>
      </w:numPr>
    </w:pPr>
  </w:style>
  <w:style w:type="paragraph" w:styleId="73">
    <w:name w:val="List Continue"/>
    <w:basedOn w:val="1"/>
    <w:uiPriority w:val="0"/>
    <w:pPr>
      <w:spacing w:after="120"/>
      <w:ind w:left="420" w:leftChars="200"/>
    </w:pPr>
  </w:style>
  <w:style w:type="paragraph" w:styleId="74">
    <w:name w:val="List Continue 2"/>
    <w:basedOn w:val="1"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14</TotalTime>
  <ScaleCrop>false</ScaleCrop>
  <LinksUpToDate>false</LinksUpToDate>
  <CharactersWithSpaces>0</CharactersWithSpaces>
  <Application>WPS Office_12.2.0.19821_F1E327BC-269C-435d-A152-05C5408002CA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2025-01-26T06:35:00Z</dcterms:created>
  <dc:creator>Tường Đỗ</dc:creator>
  <cp:lastModifiedBy>Tường Đỗ</cp:lastModifiedBy>
  <dcterms:modified xsi:type="dcterms:W3CDTF">2025-01-26T09:21:27Z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2057-12.2.0.19821</vt:lpwstr>
  </property>
  <property fmtid="{D5CDD505-2E9C-101B-9397-08002B2CF9AE}" pid="3" name="ICV">
    <vt:lpwstr>B0AD66129EFA4B70ADC8B79D462579E3_11</vt:lpwstr>
  </property>
</Properties>
</file>